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PRD：InkMind 阅读划线内容统一管理产品（MVP升级版）</w:t>
      </w:r>
    </w:p>
    <w:p>
      <w:pPr>
        <w:pStyle w:val="2"/>
      </w:pPr>
      <w:r>
        <w:t>一、产品定位</w:t>
      </w:r>
    </w:p>
    <w:p>
      <w:pPr>
        <w:spacing w:after="120"/>
      </w:pPr>
      <w:r>
        <w:t>为阅读者打造的私人共鸣收藏馆。收藏触动你的句子，AI 解读此刻的自己。</w:t>
      </w:r>
    </w:p>
    <w:p>
      <w:pPr>
        <w:pStyle w:val="2"/>
      </w:pPr>
      <w:r>
        <w:t>二、产品背景</w:t>
      </w:r>
    </w:p>
    <w:p>
      <w:pPr>
        <w:spacing w:after="120"/>
      </w:pPr>
      <w:r>
        <w:t>用户在阅读纸质书、电子书、文章时，常划线或截图保存喜欢的句子，但内容分散、难检索、缺少统一沉淀与回顾。</w:t>
      </w:r>
    </w:p>
    <w:p>
      <w:pPr>
        <w:pStyle w:val="2"/>
      </w:pPr>
      <w:r>
        <w:t>三、产品目标（MVP）</w:t>
      </w:r>
    </w:p>
    <w:p>
      <w:pPr>
        <w:spacing w:after="120"/>
      </w:pPr>
      <w:r>
        <w:t>1. 快速收藏句子</w:t>
      </w:r>
      <w:r>
        <w:br w:type="textWrapping"/>
      </w:r>
      <w:r>
        <w:t>2. 自动整理分类</w:t>
      </w:r>
      <w:r>
        <w:br w:type="textWrapping"/>
      </w:r>
      <w:r>
        <w:t>3. 支持搜索回顾</w:t>
      </w:r>
      <w:r>
        <w:br w:type="textWrapping"/>
      </w:r>
      <w:r>
        <w:t>4. AI 解读用户为何产生共鸣</w:t>
      </w:r>
      <w:r>
        <w:br w:type="textWrapping"/>
      </w:r>
      <w:r>
        <w:t>5. 提升留存与分享率</w:t>
      </w:r>
    </w:p>
    <w:p>
      <w:pPr>
        <w:pStyle w:val="2"/>
      </w:pPr>
      <w:r>
        <w:t>四、目标用户</w:t>
      </w:r>
    </w:p>
    <w:p>
      <w:pPr>
        <w:spacing w:after="120"/>
      </w:pPr>
      <w:r>
        <w:t>阅读爱好者、内容创作者、学生群体、关注自我成长与情绪表达的人群。</w:t>
      </w:r>
    </w:p>
    <w:p>
      <w:pPr>
        <w:pStyle w:val="2"/>
      </w:pPr>
      <w:r>
        <w:t>五、核心痛点</w:t>
      </w:r>
    </w:p>
    <w:p>
      <w:pPr>
        <w:spacing w:after="120"/>
      </w:pPr>
      <w:r>
        <w:t>收藏后不再回看；内容分散；想找找不到；记录麻烦；缺少精神陪伴。</w:t>
      </w:r>
    </w:p>
    <w:p>
      <w:pPr>
        <w:pStyle w:val="2"/>
      </w:pPr>
      <w:r>
        <w:t>六、核心价值主张</w:t>
      </w:r>
    </w:p>
    <w:p>
      <w:pPr>
        <w:spacing w:after="120"/>
      </w:pPr>
      <w:r>
        <w:t>把阅读时的灵感瞬间，沉淀成长期资产；通过 AI 解读文字背后的情绪与意义。</w:t>
      </w:r>
    </w:p>
    <w:p>
      <w:pPr>
        <w:pStyle w:val="2"/>
      </w:pPr>
      <w:r>
        <w:t>七、核心功能（MVP）</w:t>
      </w:r>
    </w:p>
    <w:p>
      <w:pPr>
        <w:spacing w:after="120"/>
      </w:pPr>
      <w:r>
        <w:t>1. 内容库首页（列表/搜索/标签）</w:t>
      </w:r>
      <w:r>
        <w:br w:type="textWrapping"/>
      </w:r>
      <w:r>
        <w:t>2. 手动输入句子</w:t>
      </w:r>
      <w:r>
        <w:br w:type="textWrapping"/>
      </w:r>
      <w:r>
        <w:t>3. 拍照 OCR 识别录入</w:t>
      </w:r>
      <w:r>
        <w:br w:type="textWrapping"/>
      </w:r>
      <w:r>
        <w:t>4. AI 自动标签分类</w:t>
      </w:r>
      <w:r>
        <w:br w:type="textWrapping"/>
      </w:r>
      <w:r>
        <w:t>5. AI 单句解读</w:t>
      </w:r>
      <w:r>
        <w:br w:type="textWrapping"/>
      </w:r>
      <w:r>
        <w:t>6. 每日随机回顾</w:t>
      </w:r>
      <w:r>
        <w:br w:type="textWrapping"/>
      </w:r>
      <w:r>
        <w:t>7. 分享卡片</w:t>
      </w:r>
    </w:p>
    <w:p>
      <w:pPr>
        <w:pStyle w:val="2"/>
      </w:pPr>
      <w:r>
        <w:t>八、AI 单句解读（MVP卖点）</w:t>
      </w:r>
    </w:p>
    <w:p>
      <w:pPr>
        <w:spacing w:after="120"/>
      </w:pPr>
      <w:r>
        <w:t>用户保存句子后，AI 输出：</w:t>
      </w:r>
      <w:r>
        <w:br w:type="textWrapping"/>
      </w:r>
      <w:r>
        <w:t>1. 句子核心含义</w:t>
      </w:r>
      <w:r>
        <w:br w:type="textWrapping"/>
      </w:r>
      <w:r>
        <w:t>2. 为什么容易引起共鸣</w:t>
      </w:r>
      <w:r>
        <w:br w:type="textWrapping"/>
      </w:r>
      <w:r>
        <w:t>3. 一个反思问题</w:t>
      </w:r>
      <w:r>
        <w:br w:type="textWrapping"/>
      </w:r>
      <w:r>
        <w:t>示例：你收藏这句话，可能说明你正在寻找方向感。</w:t>
      </w:r>
    </w:p>
    <w:p>
      <w:pPr>
        <w:pStyle w:val="2"/>
      </w:pPr>
      <w:r>
        <w:t>九、非MVP（第二阶段）</w:t>
      </w:r>
    </w:p>
    <w:p>
      <w:pPr>
        <w:spacing w:after="120"/>
      </w:pPr>
      <w:r>
        <w:t>阅读人格报告；100条收藏趋势分析；情绪曲线；书籍推荐；社区广场；多语言支持；Kindle同步。</w:t>
      </w:r>
    </w:p>
    <w:p>
      <w:pPr>
        <w:pStyle w:val="2"/>
      </w:pPr>
      <w:r>
        <w:t>十、页面结构</w:t>
      </w:r>
    </w:p>
    <w:p>
      <w:pPr>
        <w:spacing w:after="120"/>
      </w:pPr>
      <w:r>
        <w:t>首页（内容列表/搜索/添加）</w:t>
      </w:r>
      <w:r>
        <w:br w:type="textWrapping"/>
      </w:r>
      <w:r>
        <w:t>添加页（OCR/手动输入）</w:t>
      </w:r>
      <w:bookmarkStart w:id="0" w:name="_GoBack"/>
      <w:bookmarkEnd w:id="0"/>
      <w:r>
        <w:br w:type="textWrapping"/>
      </w:r>
      <w:r>
        <w:t>详情页（编辑/删除/AI解读/分享）</w:t>
      </w:r>
      <w:r>
        <w:br w:type="textWrapping"/>
      </w:r>
      <w:r>
        <w:t>个人中心（统计/会员）</w:t>
      </w:r>
    </w:p>
    <w:p>
      <w:pPr>
        <w:pStyle w:val="2"/>
      </w:pPr>
      <w:r>
        <w:t>十一、用户流程</w:t>
      </w:r>
    </w:p>
    <w:p>
      <w:pPr>
        <w:spacing w:after="120"/>
      </w:pPr>
      <w:r>
        <w:t>看到一句话 → 收藏 → AI解读 → 感到被理解 → 持续使用 → 回顾分享</w:t>
      </w:r>
    </w:p>
    <w:p>
      <w:pPr>
        <w:pStyle w:val="2"/>
      </w:pPr>
      <w:r>
        <w:t>十二、商业模式</w:t>
      </w:r>
    </w:p>
    <w:p>
      <w:pPr>
        <w:spacing w:after="120"/>
      </w:pPr>
      <w:r>
        <w:t>免费版：100条收藏、基础解读。</w:t>
      </w:r>
      <w:r>
        <w:br w:type="textWrapping"/>
      </w:r>
      <w:r>
        <w:t>Pro版：无限收藏、深度AI分析、OCR无限次、云同步、高级卡片模板。</w:t>
      </w:r>
    </w:p>
    <w:p>
      <w:pPr>
        <w:pStyle w:val="2"/>
      </w:pPr>
      <w:r>
        <w:t>十三、关键指标</w:t>
      </w:r>
    </w:p>
    <w:p>
      <w:pPr>
        <w:spacing w:after="120"/>
      </w:pPr>
      <w:r>
        <w:t>每周新增收藏数、AI解读使用率、7日留存、人均收藏数、分享率、付费转化率。</w:t>
      </w:r>
    </w:p>
    <w:p>
      <w:pPr>
        <w:pStyle w:val="2"/>
      </w:pPr>
      <w:r>
        <w:t>十四、技术方案</w:t>
      </w:r>
    </w:p>
    <w:p>
      <w:pPr>
        <w:spacing w:after="120"/>
        <w:rPr>
          <w:rFonts w:hint="default"/>
        </w:rPr>
      </w:pPr>
      <w:r>
        <w:t>前端：</w:t>
      </w:r>
      <w:r>
        <w:rPr>
          <w:rFonts w:hint="default"/>
        </w:rPr>
        <w:t>taro小程序，后续考虑app</w:t>
      </w:r>
    </w:p>
    <w:p>
      <w:pPr>
        <w:spacing w:after="120"/>
        <w:rPr>
          <w:rFonts w:hint="default"/>
        </w:rPr>
      </w:pPr>
      <w:r>
        <w:t>后端：</w:t>
      </w:r>
      <w:r>
        <w:rPr>
          <w:rFonts w:hint="default"/>
        </w:rPr>
        <w:t>node express mysql</w:t>
      </w:r>
    </w:p>
    <w:p>
      <w:pPr>
        <w:spacing w:after="120"/>
        <w:rPr>
          <w:rFonts w:hint="default"/>
        </w:rPr>
      </w:pPr>
      <w:r>
        <w:t>OCR：</w:t>
      </w:r>
      <w:r>
        <w:rPr>
          <w:rFonts w:hint="default"/>
        </w:rPr>
        <w:t>待定</w:t>
      </w:r>
    </w:p>
    <w:p>
      <w:pPr>
        <w:spacing w:after="120"/>
        <w:rPr>
          <w:rFonts w:hint="default"/>
        </w:rPr>
      </w:pPr>
      <w:r>
        <w:t>AI：</w:t>
      </w:r>
      <w:r>
        <w:rPr>
          <w:rFonts w:hint="default"/>
        </w:rPr>
        <w:t>待定</w:t>
      </w:r>
    </w:p>
    <w:p>
      <w:pPr>
        <w:pStyle w:val="2"/>
      </w:pPr>
      <w:r>
        <w:t>十五、开发排期（14天）</w:t>
      </w:r>
    </w:p>
    <w:p>
      <w:pPr>
        <w:spacing w:after="120"/>
      </w:pPr>
      <w:r>
        <w:t>第1周：登录、收藏CRUD、首页、搜索。</w:t>
      </w:r>
      <w:r>
        <w:br w:type="textWrapping"/>
      </w:r>
      <w:r>
        <w:t>第2周：OCR、AI标签、AI解读、分享卡片、上线部署。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 C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 C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FD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风筝渡</cp:lastModifiedBy>
  <dcterms:modified xsi:type="dcterms:W3CDTF">2026-04-23T15:12:42Z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68451AF88A5DDC006AC6E969F7ADD172_42</vt:lpwstr>
  </property>
</Properties>
</file>